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3CBF" w14:textId="77777777" w:rsidR="008F2E35" w:rsidRDefault="00000000">
      <w:pPr>
        <w:spacing w:after="80"/>
      </w:pPr>
      <w:r>
        <w:rPr>
          <w:b/>
          <w:color w:val="586069"/>
        </w:rPr>
        <w:t>NARRATIVE DESIGN / V0.1</w:t>
      </w:r>
    </w:p>
    <w:p w14:paraId="510358B5" w14:textId="77777777" w:rsidR="008F2E35" w:rsidRDefault="00000000">
      <w:pPr>
        <w:spacing w:after="240"/>
        <w:rPr>
          <w:b/>
          <w:color w:val="0B2545"/>
          <w:sz w:val="52"/>
          <w:lang w:eastAsia="zh-CN"/>
        </w:rPr>
      </w:pPr>
      <w:r>
        <w:rPr>
          <w:rFonts w:hint="eastAsia"/>
          <w:b/>
          <w:color w:val="0B2545"/>
          <w:sz w:val="52"/>
        </w:rPr>
        <w:t>全频带阻塞</w:t>
      </w:r>
      <w:r>
        <w:rPr>
          <w:rFonts w:hint="eastAsia"/>
          <w:b/>
          <w:color w:val="0B2545"/>
          <w:sz w:val="52"/>
          <w:lang w:eastAsia="zh-CN"/>
        </w:rPr>
        <w:t>·</w:t>
      </w:r>
      <w:r>
        <w:rPr>
          <w:rFonts w:hint="eastAsia"/>
          <w:b/>
          <w:color w:val="0B2545"/>
          <w:sz w:val="52"/>
          <w:lang w:eastAsia="zh-CN"/>
        </w:rPr>
        <w:t>1987</w:t>
      </w:r>
    </w:p>
    <w:p w14:paraId="086EF21F" w14:textId="77777777" w:rsidR="008F2E35" w:rsidRDefault="00000000">
      <w:pPr>
        <w:spacing w:after="240"/>
      </w:pPr>
      <w:r>
        <w:rPr>
          <w:i/>
          <w:color w:val="586069"/>
          <w:sz w:val="30"/>
        </w:rPr>
        <w:t>全频带阻塞</w:t>
      </w:r>
      <w:r>
        <w:rPr>
          <w:rFonts w:hint="eastAsia"/>
          <w:i/>
          <w:color w:val="586069"/>
          <w:sz w:val="30"/>
        </w:rPr>
        <w:t>·</w:t>
      </w:r>
      <w:r>
        <w:rPr>
          <w:rFonts w:hint="eastAsia"/>
          <w:i/>
          <w:color w:val="586069"/>
          <w:sz w:val="30"/>
        </w:rPr>
        <w:t>1987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F2E35" w14:paraId="0474E4FE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44FD" w14:textId="77777777" w:rsidR="008F2E35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剧情核心</w:t>
            </w:r>
          </w:p>
          <w:p w14:paraId="19A25A74" w14:textId="77777777" w:rsidR="008F2E35" w:rsidRDefault="00000000">
            <w:pPr>
              <w:spacing w:after="0"/>
            </w:pPr>
            <w:r>
              <w:rPr>
                <w:sz w:val="21"/>
              </w:rPr>
              <w:t>这不是一个关于哪一方技术更先进的故事，而是一个关于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在看不全时，是否仍愿意为命令承担后果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的故事。玩家作为华约战区指挥官，必须在电磁噪声、地图记忆、士兵信任和敌军压力之间下达坐标命令。</w:t>
            </w:r>
          </w:p>
        </w:tc>
      </w:tr>
    </w:tbl>
    <w:p w14:paraId="13819761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1. </w:t>
      </w:r>
      <w:r>
        <w:rPr>
          <w:rFonts w:ascii="Calibri" w:eastAsia="微软雅黑" w:hAnsi="Calibri"/>
          <w:color w:val="2E74B5"/>
          <w:sz w:val="32"/>
        </w:rPr>
        <w:t>故事总纲</w:t>
      </w:r>
    </w:p>
    <w:p w14:paraId="6D991311" w14:textId="77777777" w:rsidR="008F2E35" w:rsidRDefault="00000000">
      <w:r>
        <w:t>1980</w:t>
      </w:r>
      <w:r>
        <w:t>年代的东欧前线，北约联军凭借数字化指挥和精确打击发动突入。华约节节败退，前线司令部启动代号</w:t>
      </w:r>
      <w:r>
        <w:t>“</w:t>
      </w:r>
      <w:r>
        <w:t>洪水</w:t>
      </w:r>
      <w:r>
        <w:t>”</w:t>
      </w:r>
      <w:r>
        <w:t>的全频带阻塞干扰计划，试图把战争从电子屏幕拉回纸质地图、坐标格和人力判断。玩家所指挥的不是一支装备最先进的部队，而是一支仍愿意在通信断裂时执行命令的防御集团。</w:t>
      </w:r>
    </w:p>
    <w:p w14:paraId="247D612C" w14:textId="77777777" w:rsidR="008F2E35" w:rsidRDefault="00000000">
      <w:r>
        <w:t>剧情的推进不依赖大量过场，而依赖每关开局战报、回合中无线电碎片、未知接触事件和关卡结算报告。玩家越依赖盲击和透支，战役越可能军事胜利但精神崩溃；玩家越谨慎识别和保护友方，越可能承担战术压力但保留部队信任。</w:t>
      </w:r>
    </w:p>
    <w:p w14:paraId="7905A155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2. </w:t>
      </w:r>
      <w:r>
        <w:rPr>
          <w:rFonts w:ascii="Calibri" w:eastAsia="微软雅黑" w:hAnsi="Calibri"/>
          <w:color w:val="2E74B5"/>
          <w:sz w:val="32"/>
        </w:rPr>
        <w:t>主要人物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3000"/>
        <w:gridCol w:w="2960"/>
      </w:tblGrid>
      <w:tr w:rsidR="008F2E35" w14:paraId="191D5798" w14:textId="77777777">
        <w:trPr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3D9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角色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2360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身份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D8F7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剧情功能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5352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弧光</w:t>
            </w:r>
          </w:p>
        </w:tc>
      </w:tr>
      <w:tr w:rsidR="008F2E35" w14:paraId="27D17ED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1DC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玩家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前线定位官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915F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华约战区坐标指挥官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ABD2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所有命令的责任中心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8DF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从相信地图，到理解地图上每个坐标都有人</w:t>
            </w:r>
          </w:p>
        </w:tc>
      </w:tr>
      <w:tr w:rsidR="008F2E35" w14:paraId="5BC8DFE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FCB1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列夫森科元帅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D74F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防线总司令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D6B4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代表秩序、防御和传统军人伦理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8B8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坚持阵地，但逐渐承认撤退也可能是负责</w:t>
            </w:r>
          </w:p>
        </w:tc>
      </w:tr>
      <w:tr w:rsidR="008F2E35" w14:paraId="15B8FB2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B382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lastRenderedPageBreak/>
              <w:t>卡琳娜少校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5A57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电子战专家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ACD2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代表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洪水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计划与技术反制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DFD0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从相信干扰能拯救一切，到看见过度干扰的代价</w:t>
            </w:r>
          </w:p>
        </w:tc>
      </w:tr>
      <w:tr w:rsidR="008F2E35" w14:paraId="2A221DE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5FF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米沙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FA1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轨道侦察幸存者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69B9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代表牺牲式突击和孤独坐标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B37A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从愿意牺牲自己，到追问牺牲是否仍有意义</w:t>
            </w:r>
          </w:p>
        </w:tc>
      </w:tr>
      <w:tr w:rsidR="008F2E35" w14:paraId="5A6F61E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AEF6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海斯上校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1778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北约装甲集群指挥官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1310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敌方理性压力源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16B0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从技术自信，到被迫承认战场不可完全透明</w:t>
            </w:r>
          </w:p>
        </w:tc>
      </w:tr>
      <w:tr w:rsidR="008F2E35" w14:paraId="2AAA752D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165B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阿尼娅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998C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地方民兵联络员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4654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连接平民、迷失友军和主场土地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06BE" w14:textId="77777777" w:rsidR="008F2E35" w:rsidRDefault="00000000">
            <w:pPr>
              <w:spacing w:after="0" w:line="276" w:lineRule="auto"/>
            </w:pPr>
            <w:r>
              <w:rPr>
                <w:sz w:val="17"/>
              </w:rPr>
              <w:t>根据玩家行为选择协助、沉默或离开</w:t>
            </w:r>
          </w:p>
        </w:tc>
      </w:tr>
    </w:tbl>
    <w:p w14:paraId="685E0421" w14:textId="77777777" w:rsidR="008F2E35" w:rsidRDefault="008F2E35">
      <w:pPr>
        <w:spacing w:after="80"/>
      </w:pPr>
    </w:p>
    <w:p w14:paraId="79D15C72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3. </w:t>
      </w:r>
      <w:r>
        <w:rPr>
          <w:rFonts w:ascii="Calibri" w:eastAsia="微软雅黑" w:hAnsi="Calibri"/>
          <w:color w:val="2E74B5"/>
          <w:sz w:val="32"/>
        </w:rPr>
        <w:t>三幕结构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00"/>
        <w:gridCol w:w="3600"/>
        <w:gridCol w:w="2660"/>
      </w:tblGrid>
      <w:tr w:rsidR="008F2E35" w14:paraId="7BE9FC6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8848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幕次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308F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关卡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C846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叙事问题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F59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玩家学到什么</w:t>
            </w:r>
          </w:p>
        </w:tc>
      </w:tr>
      <w:tr w:rsidR="008F2E35" w14:paraId="388859A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8F3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第一幕：屏幕熄灭前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95B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1-3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3C3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技术劣势下，是否要主动让所有人一起失明？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F70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坐标、侦察、干扰条与防御目标</w:t>
            </w:r>
          </w:p>
        </w:tc>
      </w:tr>
      <w:tr w:rsidR="008F2E35" w14:paraId="4E53DF8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604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第二幕：灰色接触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BDF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4-7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551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当地图上出现未知目标时，命令是否仍能保持克制？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362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未知单位、士气、贷款、司令差异</w:t>
            </w:r>
          </w:p>
        </w:tc>
      </w:tr>
      <w:tr w:rsidR="008F2E35" w14:paraId="3363ACA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908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第三幕：坐标归零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FA8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8-10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1B4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胜利是否值得用信任、友军和未来偿还？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C07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多结局、牺牲、最终主旨</w:t>
            </w:r>
          </w:p>
        </w:tc>
      </w:tr>
    </w:tbl>
    <w:p w14:paraId="11E3ACE8" w14:textId="77777777" w:rsidR="008F2E35" w:rsidRDefault="008F2E35">
      <w:pPr>
        <w:spacing w:after="80"/>
      </w:pPr>
    </w:p>
    <w:p w14:paraId="666D0E21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4. </w:t>
      </w:r>
      <w:r>
        <w:rPr>
          <w:rFonts w:ascii="Calibri" w:eastAsia="微软雅黑" w:hAnsi="Calibri"/>
          <w:color w:val="2E74B5"/>
          <w:sz w:val="32"/>
        </w:rPr>
        <w:t>十关精细化剧情</w:t>
      </w:r>
    </w:p>
    <w:p w14:paraId="00C3FDA1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4.1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1</w:t>
      </w:r>
      <w:r>
        <w:rPr>
          <w:rFonts w:ascii="Calibri" w:eastAsia="微软雅黑" w:hAnsi="Calibri"/>
          <w:color w:val="2E74B5"/>
        </w:rPr>
        <w:t>关：边境晨雾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3BC28B82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3B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D5C3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72D5785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C2D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3F9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凌晨</w:t>
            </w:r>
            <w:r>
              <w:rPr>
                <w:sz w:val="18"/>
              </w:rPr>
              <w:t>04:40</w:t>
            </w:r>
            <w:r>
              <w:rPr>
                <w:sz w:val="18"/>
              </w:rPr>
              <w:t>，边境观察哨失联。北约先头侦察队已越过林线，所有电台里只有断续的坐标读数。</w:t>
            </w:r>
          </w:p>
        </w:tc>
      </w:tr>
      <w:tr w:rsidR="008F2E35" w14:paraId="6F1B545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994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D43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教学移动、占点、最后已知坐标。</w:t>
            </w:r>
          </w:p>
        </w:tc>
      </w:tr>
      <w:tr w:rsidR="008F2E35" w14:paraId="285190E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B48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2D0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战报里第一次出现阿尼娅的民兵呼号；她提醒玩家北侧旧伐木路可以绕开主路。</w:t>
            </w:r>
          </w:p>
        </w:tc>
      </w:tr>
      <w:tr w:rsidR="008F2E35" w14:paraId="125A340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B19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0F3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守住两个边境坐标，撤出观察哨残部。</w:t>
            </w:r>
          </w:p>
        </w:tc>
      </w:tr>
      <w:tr w:rsidR="008F2E35" w14:paraId="464936E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C1B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985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列夫森科元帅下令：不要追击，先确认地图还站在我们这边。</w:t>
            </w:r>
          </w:p>
        </w:tc>
      </w:tr>
    </w:tbl>
    <w:p w14:paraId="01CBED00" w14:textId="77777777" w:rsidR="008F2E35" w:rsidRDefault="008F2E35">
      <w:pPr>
        <w:spacing w:after="80"/>
      </w:pPr>
    </w:p>
    <w:p w14:paraId="074FCB81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4.2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2</w:t>
      </w:r>
      <w:r>
        <w:rPr>
          <w:rFonts w:ascii="Calibri" w:eastAsia="微软雅黑" w:hAnsi="Calibri"/>
          <w:color w:val="2E74B5"/>
        </w:rPr>
        <w:t>关：铁路线防御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6B9B93A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D7AE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E11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05B0487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EFB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559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北约试图夺取铁路枢纽，用装甲列车式补给推进。</w:t>
            </w:r>
          </w:p>
        </w:tc>
      </w:tr>
      <w:tr w:rsidR="008F2E35" w14:paraId="1C125D5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885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AD3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道路、桥梁、补给线和工兵。</w:t>
            </w:r>
          </w:p>
        </w:tc>
      </w:tr>
      <w:tr w:rsidR="008F2E35" w14:paraId="51AD0F3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BEC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7D4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玩家可选择炸桥拖延敌军，或保桥用于后续友军撤离。</w:t>
            </w:r>
          </w:p>
        </w:tc>
      </w:tr>
      <w:tr w:rsidR="008F2E35" w14:paraId="681D4F6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6A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675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守住铁路仓库，至少保留一座桥。</w:t>
            </w:r>
          </w:p>
        </w:tc>
      </w:tr>
      <w:tr w:rsidR="008F2E35" w14:paraId="3149619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755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4A9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若保桥成功，阿尼娅会说：你救下的不只是桥，是明天还能回来的路。</w:t>
            </w:r>
          </w:p>
        </w:tc>
      </w:tr>
    </w:tbl>
    <w:p w14:paraId="67327BB4" w14:textId="77777777" w:rsidR="008F2E35" w:rsidRDefault="008F2E35">
      <w:pPr>
        <w:spacing w:after="80"/>
      </w:pPr>
    </w:p>
    <w:p w14:paraId="16C0A706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4.3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3</w:t>
      </w:r>
      <w:r>
        <w:rPr>
          <w:rFonts w:ascii="Calibri" w:eastAsia="微软雅黑" w:hAnsi="Calibri"/>
          <w:color w:val="2E74B5"/>
        </w:rPr>
        <w:t>关：第一轮洪水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1BACB250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439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748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0BE33BD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700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2CB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卡琳娜少校请求授权启动第一轮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洪水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干扰。</w:t>
            </w:r>
          </w:p>
        </w:tc>
      </w:tr>
      <w:tr w:rsidR="008F2E35" w14:paraId="45CB20E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BA7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324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电磁干扰条首次登场。</w:t>
            </w:r>
          </w:p>
        </w:tc>
      </w:tr>
      <w:tr w:rsidR="008F2E35" w14:paraId="66A8C53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6C0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0DA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干扰提升后，北约精确火力下降，但华约情报也变得模糊。</w:t>
            </w:r>
          </w:p>
        </w:tc>
      </w:tr>
      <w:tr w:rsidR="008F2E35" w14:paraId="3056715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B68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343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在中等干扰下击退北约火力试探。</w:t>
            </w:r>
          </w:p>
        </w:tc>
      </w:tr>
      <w:tr w:rsidR="008F2E35" w14:paraId="53CF401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67F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E8C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玩家第一次听到北约海斯上校的明码广播：你们把自己的眼睛也烧掉了。</w:t>
            </w:r>
          </w:p>
        </w:tc>
      </w:tr>
    </w:tbl>
    <w:p w14:paraId="50D9912F" w14:textId="77777777" w:rsidR="008F2E35" w:rsidRDefault="008F2E35">
      <w:pPr>
        <w:spacing w:after="80"/>
      </w:pPr>
    </w:p>
    <w:p w14:paraId="45A39D14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4.4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4</w:t>
      </w:r>
      <w:r>
        <w:rPr>
          <w:rFonts w:ascii="Calibri" w:eastAsia="微软雅黑" w:hAnsi="Calibri"/>
          <w:color w:val="2E74B5"/>
        </w:rPr>
        <w:t>关：林地误击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23A69362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C69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814F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49003F1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EEB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D3B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林地中出现三组未知接触，其中一组可能是走散的华约摩步班。</w:t>
            </w:r>
          </w:p>
        </w:tc>
      </w:tr>
      <w:tr w:rsidR="008F2E35" w14:paraId="7B1B86C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012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B87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未知接触单位与士气。</w:t>
            </w:r>
          </w:p>
        </w:tc>
      </w:tr>
      <w:tr w:rsidR="008F2E35" w14:paraId="4C2AF7E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0FC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1C6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盲击可能迅速清除北约侦察队，也可能误伤友军或民兵。</w:t>
            </w:r>
          </w:p>
        </w:tc>
      </w:tr>
      <w:tr w:rsidR="008F2E35" w14:paraId="764FF2A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2F0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549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占领林地制高点，同时处理未知接触。</w:t>
            </w:r>
          </w:p>
        </w:tc>
      </w:tr>
      <w:tr w:rsidR="008F2E35" w14:paraId="140B191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1F3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BCC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结算报告根据玩家选择改变部队对指挥官的称呼：同志指挥官、坐标员，或那个下令的人。</w:t>
            </w:r>
          </w:p>
        </w:tc>
      </w:tr>
    </w:tbl>
    <w:p w14:paraId="08CEC920" w14:textId="77777777" w:rsidR="008F2E35" w:rsidRDefault="008F2E35">
      <w:pPr>
        <w:spacing w:after="80"/>
      </w:pPr>
    </w:p>
    <w:p w14:paraId="00067977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4.5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5</w:t>
      </w:r>
      <w:r>
        <w:rPr>
          <w:rFonts w:ascii="Calibri" w:eastAsia="微软雅黑" w:hAnsi="Calibri"/>
          <w:color w:val="2E74B5"/>
        </w:rPr>
        <w:t>关：预备队投入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329BB0F9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7D7C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BAD1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04DDD9D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07F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EE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北约主力装甲纵队压向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铁幕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防线，列夫森科授权动用预备队。</w:t>
            </w:r>
          </w:p>
        </w:tc>
      </w:tr>
      <w:tr w:rsidR="008F2E35" w14:paraId="144C702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D6F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5F2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指挥贷款与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元帅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司令。</w:t>
            </w:r>
          </w:p>
        </w:tc>
      </w:tr>
      <w:tr w:rsidR="008F2E35" w14:paraId="7DA3CFF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132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06A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高贷款可稳住防线，但会降低后续回合弹性。</w:t>
            </w:r>
          </w:p>
        </w:tc>
      </w:tr>
      <w:tr w:rsidR="008F2E35" w14:paraId="7E88FFA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54F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ECA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守住三个战略坐标中的两个。</w:t>
            </w:r>
          </w:p>
        </w:tc>
      </w:tr>
      <w:tr w:rsidR="008F2E35" w14:paraId="4DECD56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A7B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6B9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列夫森科承认：防线不是地图上的线，是士兵相信还能守住的那一刻。</w:t>
            </w:r>
          </w:p>
        </w:tc>
      </w:tr>
    </w:tbl>
    <w:p w14:paraId="11C39DD3" w14:textId="77777777" w:rsidR="008F2E35" w:rsidRDefault="008F2E35">
      <w:pPr>
        <w:spacing w:after="80"/>
      </w:pPr>
    </w:p>
    <w:p w14:paraId="188A641F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4.6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6</w:t>
      </w:r>
      <w:r>
        <w:rPr>
          <w:rFonts w:ascii="Calibri" w:eastAsia="微软雅黑" w:hAnsi="Calibri"/>
          <w:color w:val="2E74B5"/>
        </w:rPr>
        <w:t>关：断桥反击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1C0B6394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C325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19AB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513FD12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EFE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EB5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北约工程部队架设临时浮桥，准备从侧翼穿越河谷。</w:t>
            </w:r>
          </w:p>
        </w:tc>
      </w:tr>
      <w:tr w:rsidR="008F2E35" w14:paraId="2FDA4F2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A4B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579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工兵、反坦克伏击、诱饵阵地。</w:t>
            </w:r>
          </w:p>
        </w:tc>
      </w:tr>
      <w:tr w:rsidR="008F2E35" w14:paraId="04277EC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B60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DD6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玩家可设伏摧毁桥头，也可诱导北约走入洼地。</w:t>
            </w:r>
          </w:p>
        </w:tc>
      </w:tr>
      <w:tr w:rsidR="008F2E35" w14:paraId="6285AD5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3B2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2CB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摧毁或夺取临时浮桥。</w:t>
            </w:r>
          </w:p>
        </w:tc>
      </w:tr>
      <w:tr w:rsidR="008F2E35" w14:paraId="45DCF8C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DCC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D52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若误伤民兵，阿尼娅会暂停提供捷径信息一关。</w:t>
            </w:r>
          </w:p>
        </w:tc>
      </w:tr>
    </w:tbl>
    <w:p w14:paraId="493FCC92" w14:textId="77777777" w:rsidR="008F2E35" w:rsidRDefault="008F2E35">
      <w:pPr>
        <w:spacing w:after="80"/>
      </w:pPr>
    </w:p>
    <w:p w14:paraId="2F97C951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4.7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7</w:t>
      </w:r>
      <w:r>
        <w:rPr>
          <w:rFonts w:ascii="Calibri" w:eastAsia="微软雅黑" w:hAnsi="Calibri"/>
          <w:color w:val="2E74B5"/>
        </w:rPr>
        <w:t>关：全频段窒息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3682814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FED1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825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1976F84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FD9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D13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卡琳娜提出把干扰推到高档，代价是己方侦察也几乎失效。</w:t>
            </w:r>
          </w:p>
        </w:tc>
      </w:tr>
      <w:tr w:rsidR="008F2E35" w14:paraId="35DB467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F9C9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468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电子女博士与高级电子战。</w:t>
            </w:r>
          </w:p>
        </w:tc>
      </w:tr>
      <w:tr w:rsidR="008F2E35" w14:paraId="77B8D69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120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C67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玩家必须依靠最后已知位置、地形经验和延迟命令作战。</w:t>
            </w:r>
          </w:p>
        </w:tc>
      </w:tr>
      <w:tr w:rsidR="008F2E35" w14:paraId="5CB253B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03C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1B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在高干扰下阻止北约突破通信塔。</w:t>
            </w:r>
          </w:p>
        </w:tc>
      </w:tr>
      <w:tr w:rsidR="008F2E35" w14:paraId="0BD47D3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A1D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93B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卡琳娜录音：如果所有人都听不见命令，我们还算是在指挥吗？</w:t>
            </w:r>
          </w:p>
        </w:tc>
      </w:tr>
    </w:tbl>
    <w:p w14:paraId="71D4877C" w14:textId="77777777" w:rsidR="008F2E35" w:rsidRDefault="008F2E35">
      <w:pPr>
        <w:spacing w:after="80"/>
      </w:pPr>
    </w:p>
    <w:p w14:paraId="015E9E74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4.8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8</w:t>
      </w:r>
      <w:r>
        <w:rPr>
          <w:rFonts w:ascii="Calibri" w:eastAsia="微软雅黑" w:hAnsi="Calibri"/>
          <w:color w:val="2E74B5"/>
        </w:rPr>
        <w:t>关：白色走廊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7E174D5F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8C1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919F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215E39C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3E7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D00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暴雪覆盖撤离线，大量友军、民兵和北约小队在同一片白色地带迷失。</w:t>
            </w:r>
          </w:p>
        </w:tc>
      </w:tr>
      <w:tr w:rsidR="008F2E35" w14:paraId="081EA77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E7E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384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极端天气、未知单位升级、自行火炮和防空。</w:t>
            </w:r>
          </w:p>
        </w:tc>
      </w:tr>
      <w:tr w:rsidR="008F2E35" w14:paraId="5292FAD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C93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166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每个未知接触都有移动方向和行为线索，玩家需要判断保护、驱离或打击。</w:t>
            </w:r>
          </w:p>
        </w:tc>
      </w:tr>
      <w:tr w:rsidR="008F2E35" w14:paraId="6FA5261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AAA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B59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护送撤离车队通过白色走廊。</w:t>
            </w:r>
          </w:p>
        </w:tc>
      </w:tr>
      <w:tr w:rsidR="008F2E35" w14:paraId="2B35301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58C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AFC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这关是结局分水岭：保护率高则部队信任上升，盲击多则进入惨胜倾向。</w:t>
            </w:r>
          </w:p>
        </w:tc>
      </w:tr>
    </w:tbl>
    <w:p w14:paraId="32820705" w14:textId="77777777" w:rsidR="008F2E35" w:rsidRDefault="008F2E35">
      <w:pPr>
        <w:spacing w:after="80"/>
      </w:pPr>
    </w:p>
    <w:p w14:paraId="4154148C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 xml:space="preserve">4.9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9</w:t>
      </w:r>
      <w:r>
        <w:rPr>
          <w:rFonts w:ascii="Calibri" w:eastAsia="微软雅黑" w:hAnsi="Calibri"/>
          <w:color w:val="2E74B5"/>
        </w:rPr>
        <w:t>关：红色轨道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2AD5D74A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0E82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6E4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77ADBB7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F38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3A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米沙带来一次不稳定轨道侦察窗口，能锁定北约指挥中心，但需要牺牲前线信标。</w:t>
            </w:r>
          </w:p>
        </w:tc>
      </w:tr>
      <w:tr w:rsidR="008F2E35" w14:paraId="659A205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CCB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93A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宇航员、终极技能、高代价突击。</w:t>
            </w:r>
          </w:p>
        </w:tc>
      </w:tr>
      <w:tr w:rsidR="008F2E35" w14:paraId="6B03227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7550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5C9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玩家可选择毁灭性坐标打击，或保留信标用于识别友军。</w:t>
            </w:r>
          </w:p>
        </w:tc>
      </w:tr>
      <w:tr w:rsidR="008F2E35" w14:paraId="3058039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2B5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27E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重创北约指挥链或保存己方撤离网络。</w:t>
            </w:r>
          </w:p>
        </w:tc>
      </w:tr>
      <w:tr w:rsidR="008F2E35" w14:paraId="67CC8AB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50D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016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米沙问：如果一个坐标能赢，但那个坐标上还有我们的人，你会不会按下去？</w:t>
            </w:r>
          </w:p>
        </w:tc>
      </w:tr>
    </w:tbl>
    <w:p w14:paraId="2CF25956" w14:textId="77777777" w:rsidR="008F2E35" w:rsidRDefault="008F2E35">
      <w:pPr>
        <w:spacing w:after="80"/>
      </w:pPr>
    </w:p>
    <w:p w14:paraId="6859FD53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lastRenderedPageBreak/>
        <w:t xml:space="preserve">4.10 </w:t>
      </w:r>
      <w:r>
        <w:rPr>
          <w:rFonts w:ascii="Calibri" w:eastAsia="微软雅黑" w:hAnsi="Calibri"/>
          <w:color w:val="2E74B5"/>
        </w:rPr>
        <w:t>第</w:t>
      </w:r>
      <w:r>
        <w:rPr>
          <w:rFonts w:ascii="Calibri" w:eastAsia="微软雅黑" w:hAnsi="Calibri"/>
          <w:color w:val="2E74B5"/>
        </w:rPr>
        <w:t>10</w:t>
      </w:r>
      <w:r>
        <w:rPr>
          <w:rFonts w:ascii="Calibri" w:eastAsia="微软雅黑" w:hAnsi="Calibri"/>
          <w:color w:val="2E74B5"/>
        </w:rPr>
        <w:t>关：坐标归零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0FCC35D9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451F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ACA6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7EC4F18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7BA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开场处境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B95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所有干扰、贷款、士气和误击记录在终局合流。北约发动最后突击，华约司令部要求不惜一切代价守住核心坐标。</w:t>
            </w:r>
          </w:p>
        </w:tc>
      </w:tr>
      <w:tr w:rsidR="008F2E35" w14:paraId="53AB411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086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玩法目标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35B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全系统开放，多结局判定。</w:t>
            </w:r>
          </w:p>
        </w:tc>
      </w:tr>
      <w:tr w:rsidR="008F2E35" w14:paraId="4883623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BFA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关键剧情事件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C2B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最后一批未知接触靠近核心坐标，可能是北约突击队、迷失友军或民兵车队。</w:t>
            </w:r>
          </w:p>
        </w:tc>
      </w:tr>
      <w:tr w:rsidR="008F2E35" w14:paraId="5C2C8E9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7DE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关卡胜利目标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909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守住核心坐标，或组织有序撤离。</w:t>
            </w:r>
          </w:p>
        </w:tc>
      </w:tr>
      <w:tr w:rsidR="008F2E35" w14:paraId="350AFE7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880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转场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605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最终结局不只由胜负决定，而由玩家此前如何下令决定。</w:t>
            </w:r>
          </w:p>
        </w:tc>
      </w:tr>
    </w:tbl>
    <w:p w14:paraId="01D0B217" w14:textId="77777777" w:rsidR="008F2E35" w:rsidRDefault="008F2E35">
      <w:pPr>
        <w:spacing w:after="80"/>
      </w:pPr>
    </w:p>
    <w:p w14:paraId="3E4CCFD5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5. </w:t>
      </w:r>
      <w:r>
        <w:rPr>
          <w:rFonts w:ascii="Calibri" w:eastAsia="微软雅黑" w:hAnsi="Calibri"/>
          <w:color w:val="2E74B5"/>
          <w:sz w:val="32"/>
        </w:rPr>
        <w:t>未知接触剧情池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1700"/>
        <w:gridCol w:w="3260"/>
        <w:gridCol w:w="2000"/>
      </w:tblGrid>
      <w:tr w:rsidR="008F2E35" w14:paraId="52BBAA54" w14:textId="77777777">
        <w:trPr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F00E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事件</w:t>
            </w:r>
            <w:r>
              <w:rPr>
                <w:b/>
                <w:color w:val="0B2545"/>
                <w:sz w:val="16"/>
              </w:rPr>
              <w:t>ID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131E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出现关卡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2B0E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真实身份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AB08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识别线索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F772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处理后果</w:t>
            </w:r>
          </w:p>
        </w:tc>
      </w:tr>
      <w:tr w:rsidR="008F2E35" w14:paraId="420766C9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3F8C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87F9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4/8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1215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华约迷失小队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7311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移动缓慢，靠近旧防线，偶尔发出错误友军口令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18EF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救援成功士气</w:t>
            </w:r>
            <w:r>
              <w:rPr>
                <w:sz w:val="16"/>
              </w:rPr>
              <w:t>+1</w:t>
            </w:r>
            <w:r>
              <w:rPr>
                <w:sz w:val="16"/>
              </w:rPr>
              <w:t>；误击士气</w:t>
            </w:r>
            <w:r>
              <w:rPr>
                <w:sz w:val="16"/>
              </w:rPr>
              <w:t>-2</w:t>
            </w:r>
          </w:p>
        </w:tc>
      </w:tr>
      <w:tr w:rsidR="008F2E35" w14:paraId="4A7D1358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FE51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4656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4/6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3412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北约侦察队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86C9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绕开道路，靠近通信塔，短暂停留观测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843E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击毁士气</w:t>
            </w:r>
            <w:r>
              <w:rPr>
                <w:sz w:val="16"/>
              </w:rPr>
              <w:t>+1</w:t>
            </w:r>
            <w:r>
              <w:rPr>
                <w:sz w:val="16"/>
              </w:rPr>
              <w:t>；放任会标记己方炮兵</w:t>
            </w:r>
          </w:p>
        </w:tc>
      </w:tr>
      <w:tr w:rsidR="008F2E35" w14:paraId="23B8AF0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E21F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A038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6/8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5FD5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地方民兵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3FE6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使用民用车辆，路线指向村镇而非战术目标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C5E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保护后解锁捷径；误击导致支援减少</w:t>
            </w:r>
          </w:p>
        </w:tc>
      </w:tr>
      <w:tr w:rsidR="008F2E35" w14:paraId="7642DC70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7E0E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D45A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7/10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3E82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北约诱饵信号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FBCF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信号强但没有热源，移动轨迹过于机械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1456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盲击暴露火炮；识破后可反向诱敌</w:t>
            </w:r>
          </w:p>
        </w:tc>
      </w:tr>
      <w:tr w:rsidR="008F2E35" w14:paraId="64724F56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B38A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A2E7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8/10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55CE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逃散平民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8A2B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无武装轮廓，靠近撤离线，受炮火后会分散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4E4A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保护提升结局评价；误击锁定惨胜或崩溃倾向</w:t>
            </w:r>
          </w:p>
        </w:tc>
      </w:tr>
      <w:tr w:rsidR="008F2E35" w14:paraId="3727FBF7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8A02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UC-06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3A8D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2C89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被俘华约单位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3A3F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伴随北约押送队，短暂广播求救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3862" w14:textId="77777777" w:rsidR="008F2E35" w:rsidRDefault="00000000">
            <w:pPr>
              <w:spacing w:after="0" w:line="276" w:lineRule="auto"/>
            </w:pPr>
            <w:r>
              <w:rPr>
                <w:sz w:val="16"/>
              </w:rPr>
              <w:t>救援解锁特殊结算文本；误击触发米沙质问</w:t>
            </w:r>
          </w:p>
        </w:tc>
      </w:tr>
    </w:tbl>
    <w:p w14:paraId="13FA0FF2" w14:textId="77777777" w:rsidR="008F2E35" w:rsidRDefault="008F2E35">
      <w:pPr>
        <w:spacing w:after="80"/>
      </w:pPr>
    </w:p>
    <w:p w14:paraId="7B4268E3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lastRenderedPageBreak/>
        <w:t xml:space="preserve">6. </w:t>
      </w:r>
      <w:r>
        <w:rPr>
          <w:rFonts w:ascii="Calibri" w:eastAsia="微软雅黑" w:hAnsi="Calibri"/>
          <w:color w:val="2E74B5"/>
          <w:sz w:val="32"/>
        </w:rPr>
        <w:t>士气叙事反馈</w:t>
      </w:r>
    </w:p>
    <w:p w14:paraId="3DBED296" w14:textId="77777777" w:rsidR="008F2E35" w:rsidRDefault="00000000">
      <w:r>
        <w:t>士气在剧情中表现为无线电语气、单位执行命令时的犹豫程度、战报措辞和结局旁白。它不是一个只在</w:t>
      </w:r>
      <w:r>
        <w:t>UI</w:t>
      </w:r>
      <w:r>
        <w:t>里跳动的数值，而是部队是否仍愿意相信玩家坐标判断的长期结果。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8F2E35" w14:paraId="528D49DC" w14:textId="77777777">
        <w:trPr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A3BA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士气状态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EB3D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无线电表现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66BE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剧情表现</w:t>
            </w:r>
          </w:p>
        </w:tc>
      </w:tr>
      <w:tr w:rsidR="008F2E35" w14:paraId="36F707D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57A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高昂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C6F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回答简短坚定：收到，按坐标执行。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99AB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部队主动报告地形细节，未知接触识别速度略快。</w:t>
            </w:r>
          </w:p>
        </w:tc>
      </w:tr>
      <w:tr w:rsidR="008F2E35" w14:paraId="5B1C938E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B15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稳定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9E6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正常军事口令。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F32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结算报告客观描述伤亡和成果。</w:t>
            </w:r>
          </w:p>
        </w:tc>
      </w:tr>
      <w:tr w:rsidR="008F2E35" w14:paraId="6DBB2D9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828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紧张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797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出现重复确认：请再次确认坐标。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762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单位更依赖侦察确认，盲击后反应更敏感。</w:t>
            </w:r>
          </w:p>
        </w:tc>
      </w:tr>
      <w:tr w:rsidR="008F2E35" w14:paraId="5864513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7E6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动摇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F896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出现质疑：那里真的是敌人吗？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55E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复杂命令延迟，战报开始记录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执行犹豫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  <w:tr w:rsidR="008F2E35" w14:paraId="46CB86A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AF4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崩溃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14A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部分单位沉默或拒绝：我们不会再向灰色目标开火。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67C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锁定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坐标归零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或惨胜倾向，最终旁白变冷。</w:t>
            </w:r>
          </w:p>
        </w:tc>
      </w:tr>
    </w:tbl>
    <w:p w14:paraId="08FA3E5E" w14:textId="77777777" w:rsidR="008F2E35" w:rsidRDefault="008F2E35">
      <w:pPr>
        <w:spacing w:after="80"/>
      </w:pPr>
    </w:p>
    <w:p w14:paraId="03375360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7. </w:t>
      </w:r>
      <w:r>
        <w:rPr>
          <w:rFonts w:ascii="Calibri" w:eastAsia="微软雅黑" w:hAnsi="Calibri"/>
          <w:color w:val="2E74B5"/>
          <w:sz w:val="32"/>
        </w:rPr>
        <w:t>多结局细案</w:t>
      </w:r>
    </w:p>
    <w:p w14:paraId="7C863854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>战略胜利：铁幕仍在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14623913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E009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8ADD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3AFE21F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39E3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触发倾向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84D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战略胜利点高、士气稳定或高昂、误击少、友军保存率高。</w:t>
            </w:r>
          </w:p>
        </w:tc>
      </w:tr>
      <w:tr w:rsidR="008F2E35" w14:paraId="01BB952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F638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终局画面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94F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北约攻势被迫停止，海斯上校撤出战区。玩家的部队仍疲惫，但无线电中还能听见清晰回应。</w:t>
            </w:r>
          </w:p>
        </w:tc>
      </w:tr>
      <w:tr w:rsidR="008F2E35" w14:paraId="6F0DE16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2B6D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收束台词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ACC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结尾旁白：我们没有看清整场战争，但我们看清了必须守住的人。</w:t>
            </w:r>
          </w:p>
        </w:tc>
      </w:tr>
    </w:tbl>
    <w:p w14:paraId="028E1234" w14:textId="77777777" w:rsidR="008F2E35" w:rsidRDefault="008F2E35">
      <w:pPr>
        <w:spacing w:after="80"/>
      </w:pPr>
    </w:p>
    <w:p w14:paraId="1F5D1542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>惨胜：洪水之后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29BA309C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399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C0E0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385E9A4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A55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触发倾向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DE2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军事胜利，但干扰长期高档、误击多、士气动摇或崩溃。</w:t>
            </w:r>
          </w:p>
        </w:tc>
      </w:tr>
      <w:tr w:rsidR="008F2E35" w14:paraId="6786FBB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4A2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终局画面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2C2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华约守住地图，战场却充满无人能解释的坐标坑。士兵执行了最后命令，却不再庆祝。</w:t>
            </w:r>
          </w:p>
        </w:tc>
      </w:tr>
      <w:tr w:rsidR="008F2E35" w14:paraId="311C98C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546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收束台词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FB75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结尾旁白：坐标全部正确，只有人不见了。</w:t>
            </w:r>
          </w:p>
        </w:tc>
      </w:tr>
    </w:tbl>
    <w:p w14:paraId="311D41D7" w14:textId="77777777" w:rsidR="008F2E35" w:rsidRDefault="008F2E35">
      <w:pPr>
        <w:spacing w:after="80"/>
      </w:pPr>
    </w:p>
    <w:p w14:paraId="4A739625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>失守：清晰的失败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70E70335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D664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A912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07294AC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092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触发倾向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210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战略失败，但误击少、撤离成功、友军保存率高。</w:t>
            </w:r>
          </w:p>
        </w:tc>
      </w:tr>
      <w:tr w:rsidR="008F2E35" w14:paraId="53BBE34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9FD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终局画面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9B47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华约放弃核心防线，保存主力和民兵。列夫森科在撤离列车上承认玩家做了军人最难的选择。</w:t>
            </w:r>
          </w:p>
        </w:tc>
      </w:tr>
      <w:tr w:rsidR="008F2E35" w14:paraId="4489D1E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4D8A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收束台词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9CEC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结尾旁白：有些防线画在地图上，有些防线留在人心里。</w:t>
            </w:r>
          </w:p>
        </w:tc>
      </w:tr>
    </w:tbl>
    <w:p w14:paraId="7645EE98" w14:textId="77777777" w:rsidR="008F2E35" w:rsidRDefault="008F2E35">
      <w:pPr>
        <w:spacing w:after="80"/>
      </w:pPr>
    </w:p>
    <w:p w14:paraId="73DF2418" w14:textId="77777777" w:rsidR="008F2E35" w:rsidRDefault="00000000">
      <w:pPr>
        <w:pStyle w:val="21"/>
        <w:spacing w:before="280" w:after="140"/>
      </w:pPr>
      <w:r>
        <w:rPr>
          <w:rFonts w:ascii="Calibri" w:eastAsia="微软雅黑" w:hAnsi="Calibri"/>
          <w:color w:val="2E74B5"/>
        </w:rPr>
        <w:t>坐标归零：无人归来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F2E35" w14:paraId="451133F0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95B1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9392" w14:textId="77777777" w:rsidR="008F2E3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内容</w:t>
            </w:r>
          </w:p>
        </w:tc>
      </w:tr>
      <w:tr w:rsidR="008F2E35" w14:paraId="25452DD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473E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触发倾向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F32F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贷款过高、误击严重、士气崩溃，且终局继续盲击未知接触。</w:t>
            </w:r>
          </w:p>
        </w:tc>
      </w:tr>
      <w:tr w:rsidR="008F2E35" w14:paraId="1A740C7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3E51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终局画面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8AC2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指挥屏幕仍显示坐标，部队却不再回应。最后一条命令发出后，只有电磁噪声返回。</w:t>
            </w:r>
          </w:p>
        </w:tc>
      </w:tr>
      <w:tr w:rsidR="008F2E35" w14:paraId="4BEFF61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2E5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收束台词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4034" w14:textId="77777777" w:rsidR="008F2E35" w:rsidRDefault="00000000">
            <w:pPr>
              <w:spacing w:after="0" w:line="276" w:lineRule="auto"/>
            </w:pPr>
            <w:r>
              <w:rPr>
                <w:sz w:val="18"/>
              </w:rPr>
              <w:t>结尾旁白：当命令失去信任，坐标只剩数字。</w:t>
            </w:r>
          </w:p>
        </w:tc>
      </w:tr>
    </w:tbl>
    <w:p w14:paraId="4FC18D9A" w14:textId="77777777" w:rsidR="008F2E35" w:rsidRDefault="008F2E35">
      <w:pPr>
        <w:spacing w:after="80"/>
      </w:pPr>
    </w:p>
    <w:p w14:paraId="4F622955" w14:textId="77777777" w:rsidR="008F2E35" w:rsidRDefault="00000000">
      <w:pPr>
        <w:pStyle w:val="1"/>
        <w:spacing w:before="360" w:after="200"/>
      </w:pPr>
      <w:r>
        <w:rPr>
          <w:rFonts w:ascii="Calibri" w:eastAsia="微软雅黑" w:hAnsi="Calibri"/>
          <w:color w:val="2E74B5"/>
          <w:sz w:val="32"/>
        </w:rPr>
        <w:t xml:space="preserve">8. </w:t>
      </w:r>
      <w:r>
        <w:rPr>
          <w:rFonts w:ascii="Calibri" w:eastAsia="微软雅黑" w:hAnsi="Calibri"/>
          <w:color w:val="2E74B5"/>
          <w:sz w:val="32"/>
        </w:rPr>
        <w:t>关键台词样例</w:t>
      </w:r>
    </w:p>
    <w:p w14:paraId="03D87A4C" w14:textId="77777777" w:rsidR="008F2E35" w:rsidRDefault="00000000">
      <w:pPr>
        <w:pStyle w:val="a0"/>
        <w:ind w:left="540" w:hanging="271"/>
      </w:pPr>
      <w:r>
        <w:t>卡琳娜：如果我们不能比他们看得更清，那就让他们也看不清。</w:t>
      </w:r>
    </w:p>
    <w:p w14:paraId="22D875FA" w14:textId="77777777" w:rsidR="008F2E35" w:rsidRDefault="00000000">
      <w:pPr>
        <w:pStyle w:val="a0"/>
        <w:ind w:left="540" w:hanging="271"/>
      </w:pPr>
      <w:r>
        <w:t>列夫森科：防线不是地图上的线，是士兵相信还能守住的那一刻。</w:t>
      </w:r>
    </w:p>
    <w:p w14:paraId="6532AC6B" w14:textId="77777777" w:rsidR="008F2E35" w:rsidRDefault="00000000">
      <w:pPr>
        <w:pStyle w:val="a0"/>
        <w:ind w:left="540" w:hanging="271"/>
      </w:pPr>
      <w:r>
        <w:t>阿尼娅：你们叫它坐标。我们叫它回家的路。</w:t>
      </w:r>
    </w:p>
    <w:p w14:paraId="640D7257" w14:textId="77777777" w:rsidR="008F2E35" w:rsidRDefault="00000000">
      <w:pPr>
        <w:pStyle w:val="a0"/>
        <w:ind w:left="540" w:hanging="271"/>
      </w:pPr>
      <w:r>
        <w:t>海斯上校：你们没有赢得战场，你们只是把战场烧成了盲区。</w:t>
      </w:r>
    </w:p>
    <w:p w14:paraId="72E85BE7" w14:textId="77777777" w:rsidR="008F2E35" w:rsidRDefault="00000000">
      <w:pPr>
        <w:pStyle w:val="a0"/>
        <w:ind w:left="540" w:hanging="271"/>
      </w:pPr>
      <w:r>
        <w:t>米沙：如果一个坐标能赢，但那个坐标上还有我们的人，你会不会按下去？</w:t>
      </w:r>
    </w:p>
    <w:sectPr w:rsidR="008F2E3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A0FDE" w14:textId="77777777" w:rsidR="00042840" w:rsidRDefault="00042840">
      <w:pPr>
        <w:spacing w:line="240" w:lineRule="auto"/>
      </w:pPr>
      <w:r>
        <w:separator/>
      </w:r>
    </w:p>
  </w:endnote>
  <w:endnote w:type="continuationSeparator" w:id="0">
    <w:p w14:paraId="2C6EAAF8" w14:textId="77777777" w:rsidR="00042840" w:rsidRDefault="000428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C76D" w14:textId="77777777" w:rsidR="008F2E35" w:rsidRDefault="00000000">
    <w:pPr>
      <w:pStyle w:val="ab"/>
      <w:jc w:val="right"/>
    </w:pPr>
    <w:r>
      <w:rPr>
        <w:color w:val="586069"/>
        <w:sz w:val="18"/>
      </w:rPr>
      <w:t>剧情细案</w:t>
    </w:r>
    <w:r>
      <w:rPr>
        <w:color w:val="586069"/>
        <w:sz w:val="18"/>
      </w:rPr>
      <w:t xml:space="preserve"> /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D420" w14:textId="77777777" w:rsidR="00042840" w:rsidRDefault="00042840">
      <w:pPr>
        <w:spacing w:after="0"/>
      </w:pPr>
      <w:r>
        <w:separator/>
      </w:r>
    </w:p>
  </w:footnote>
  <w:footnote w:type="continuationSeparator" w:id="0">
    <w:p w14:paraId="4280D80F" w14:textId="77777777" w:rsidR="00042840" w:rsidRDefault="000428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B589" w14:textId="77777777" w:rsidR="008F2E35" w:rsidRDefault="00000000">
    <w:pPr>
      <w:pStyle w:val="ad"/>
    </w:pPr>
    <w:r>
      <w:rPr>
        <w:color w:val="586069"/>
        <w:sz w:val="18"/>
      </w:rPr>
      <w:t>坐标指挥战棋</w:t>
    </w:r>
    <w:r>
      <w:rPr>
        <w:color w:val="586069"/>
        <w:sz w:val="18"/>
      </w:rPr>
      <w:t xml:space="preserve"> · </w:t>
    </w:r>
    <w:r>
      <w:rPr>
        <w:color w:val="586069"/>
        <w:sz w:val="18"/>
      </w:rPr>
      <w:t>战役剧情扩展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92103810">
    <w:abstractNumId w:val="1"/>
  </w:num>
  <w:num w:numId="2" w16cid:durableId="393435849">
    <w:abstractNumId w:val="4"/>
  </w:num>
  <w:num w:numId="3" w16cid:durableId="162546985">
    <w:abstractNumId w:val="5"/>
  </w:num>
  <w:num w:numId="4" w16cid:durableId="1566256642">
    <w:abstractNumId w:val="2"/>
  </w:num>
  <w:num w:numId="5" w16cid:durableId="1351298955">
    <w:abstractNumId w:val="0"/>
  </w:num>
  <w:num w:numId="6" w16cid:durableId="1512334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40"/>
    <w:rsid w:val="0006063C"/>
    <w:rsid w:val="0015074B"/>
    <w:rsid w:val="0029639D"/>
    <w:rsid w:val="00326F90"/>
    <w:rsid w:val="005F3CE0"/>
    <w:rsid w:val="00612ED3"/>
    <w:rsid w:val="008F2E35"/>
    <w:rsid w:val="00AA1D8D"/>
    <w:rsid w:val="00B47730"/>
    <w:rsid w:val="00CB0664"/>
    <w:rsid w:val="00FC693F"/>
    <w:rsid w:val="5FC4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7BA728"/>
  <w14:defaultImageDpi w14:val="300"/>
  <w15:docId w15:val="{86AE95EE-B007-431C-8126-A906089B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spacing w:after="8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1966</Words>
  <Characters>2027</Characters>
  <Application>Microsoft Office Word</Application>
  <DocSecurity>0</DocSecurity>
  <Lines>202</Lines>
  <Paragraphs>307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震逍 王</cp:lastModifiedBy>
  <cp:revision>2</cp:revision>
  <dcterms:created xsi:type="dcterms:W3CDTF">2026-07-25T15:59:00Z</dcterms:created>
  <dcterms:modified xsi:type="dcterms:W3CDTF">2026-07-25T15:59:00Z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eyJoZGlkIjoiZTU4Mjg2NDg4ZWRiNDNkNmZjNWI1YjA3MjIwYWJiNGEiLCJ1c2VySWQiOiIyMTAxMTA0NDMifQ==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9529556E5679478E8D96927991D4C9FA_12</vt:lpwstr>
  </property>
</Properties>
</file>